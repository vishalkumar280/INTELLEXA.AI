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46E9" w:rsidRDefault="00000000">
      <w:pPr>
        <w:pStyle w:val="Title"/>
      </w:pPr>
      <w:r>
        <w:t xml:space="preserve">                       INTELLEXA.AI </w:t>
      </w:r>
    </w:p>
    <w:p w:rsidR="00EA46E9" w:rsidRDefault="00000000">
      <w:pPr>
        <w:pStyle w:val="Title"/>
        <w:rPr>
          <w:sz w:val="24"/>
          <w:szCs w:val="24"/>
        </w:rPr>
      </w:pPr>
      <w:r>
        <w:t xml:space="preserve">                                     </w:t>
      </w:r>
      <w:r>
        <w:rPr>
          <w:sz w:val="24"/>
          <w:szCs w:val="24"/>
        </w:rPr>
        <w:t>-VISHAL KUMAR S</w:t>
      </w:r>
    </w:p>
    <w:p w:rsidR="00EA46E9" w:rsidRDefault="00000000">
      <w:pPr>
        <w:pStyle w:val="Title"/>
        <w:rPr>
          <w:sz w:val="24"/>
          <w:szCs w:val="24"/>
        </w:rPr>
      </w:pPr>
      <w:r>
        <w:t xml:space="preserve">                                     </w:t>
      </w:r>
      <w:r>
        <w:rPr>
          <w:sz w:val="24"/>
          <w:szCs w:val="24"/>
        </w:rPr>
        <w:t xml:space="preserve">Sri </w:t>
      </w:r>
      <w:proofErr w:type="spellStart"/>
      <w:r>
        <w:rPr>
          <w:sz w:val="24"/>
          <w:szCs w:val="24"/>
        </w:rPr>
        <w:t>Ramakrishana</w:t>
      </w:r>
      <w:proofErr w:type="spellEnd"/>
      <w:r>
        <w:rPr>
          <w:sz w:val="24"/>
          <w:szCs w:val="24"/>
        </w:rPr>
        <w:t xml:space="preserve"> Engineering C</w:t>
      </w:r>
      <w:r w:rsidR="00DE0CB0">
        <w:rPr>
          <w:sz w:val="24"/>
          <w:szCs w:val="24"/>
        </w:rPr>
        <w:t>ollege</w:t>
      </w:r>
    </w:p>
    <w:p w:rsidR="00EA46E9" w:rsidRDefault="00000000">
      <w:pPr>
        <w:pStyle w:val="Heading1"/>
        <w:numPr>
          <w:ilvl w:val="0"/>
          <w:numId w:val="7"/>
        </w:numPr>
        <w:spacing w:afterLines="20" w:after="48" w:line="240" w:lineRule="auto"/>
      </w:pPr>
      <w:r>
        <w:rPr>
          <w:rFonts w:ascii="Times New Roman" w:hAnsi="Times New Roman" w:cs="Times New Roman"/>
        </w:rPr>
        <w:t>Problem Statement</w:t>
      </w:r>
    </w:p>
    <w:p w:rsidR="00EA46E9" w:rsidRDefault="00000000">
      <w:pPr>
        <w:spacing w:after="57" w:line="240" w:lineRule="auto"/>
        <w:jc w:val="both"/>
        <w:rPr>
          <w:rFonts w:ascii="Times New Roman" w:hAnsi="Times New Roman" w:cs="Times New Roman"/>
        </w:rPr>
      </w:pPr>
      <w:r>
        <w:rPr>
          <w:rFonts w:ascii="Symbol" w:eastAsia="Symbol" w:hAnsi="Symbol" w:cs="Symbol"/>
          <w:sz w:val="24"/>
        </w:rPr>
        <w:t>·</w:t>
      </w:r>
      <w:r>
        <w:rPr>
          <w:rFonts w:ascii="SimSun" w:eastAsia="SimSun" w:hAnsi="SimSun" w:cs="SimSun" w:hint="eastAsia"/>
          <w:sz w:val="24"/>
        </w:rPr>
        <w:t xml:space="preserve"> </w:t>
      </w:r>
      <w:r>
        <w:rPr>
          <w:rFonts w:ascii="Times New Roman" w:hAnsi="Times New Roman" w:cs="Times New Roman"/>
        </w:rPr>
        <w:t>Extract data from a single Wikipedia page.</w:t>
      </w:r>
    </w:p>
    <w:p w:rsidR="00EA46E9" w:rsidRDefault="00000000">
      <w:pPr>
        <w:spacing w:after="251" w:line="240" w:lineRule="auto"/>
        <w:jc w:val="both"/>
      </w:pPr>
      <w:r>
        <w:rPr>
          <w:rFonts w:ascii="Symbol" w:eastAsia="Symbol" w:hAnsi="Symbol" w:cs="Symbol"/>
          <w:sz w:val="24"/>
        </w:rPr>
        <w:t>·</w:t>
      </w:r>
      <w:r>
        <w:rPr>
          <w:rFonts w:ascii="SimSun" w:eastAsia="SimSun" w:hAnsi="SimSun" w:cs="SimSun" w:hint="eastAsia"/>
          <w:sz w:val="24"/>
        </w:rPr>
        <w:t xml:space="preserve"> </w:t>
      </w:r>
      <w:r>
        <w:rPr>
          <w:rFonts w:ascii="Times New Roman" w:hAnsi="Times New Roman" w:cs="Times New Roman"/>
        </w:rPr>
        <w:t>Load the extracted data into a vector database (preferred) or use in-memory storage.</w:t>
      </w:r>
    </w:p>
    <w:p w:rsidR="00EA46E9" w:rsidRDefault="00000000">
      <w:pPr>
        <w:spacing w:line="240" w:lineRule="auto"/>
        <w:jc w:val="both"/>
      </w:pPr>
      <w:r>
        <w:rPr>
          <w:rFonts w:ascii="Symbol" w:eastAsia="Symbol" w:hAnsi="Symbol" w:cs="Symbol"/>
          <w:sz w:val="24"/>
        </w:rPr>
        <w:t>·</w:t>
      </w:r>
      <w:r>
        <w:rPr>
          <w:rFonts w:ascii="SimSun" w:eastAsia="SimSun" w:hAnsi="SimSun" w:cs="SimSun" w:hint="eastAsia"/>
          <w:sz w:val="24"/>
        </w:rPr>
        <w:t xml:space="preserve"> </w:t>
      </w:r>
      <w:r>
        <w:rPr>
          <w:rFonts w:ascii="Times New Roman" w:hAnsi="Times New Roman" w:cs="Times New Roman"/>
        </w:rPr>
        <w:t>Utilize a generative AI model to answer questions based on the loaded data.</w:t>
      </w:r>
    </w:p>
    <w:p w:rsidR="00EA46E9" w:rsidRDefault="00000000">
      <w:pPr>
        <w:spacing w:line="240" w:lineRule="auto"/>
        <w:jc w:val="both"/>
      </w:pPr>
      <w:r>
        <w:rPr>
          <w:rFonts w:ascii="Symbol" w:eastAsia="Symbol" w:hAnsi="Symbol" w:cs="Symbol"/>
          <w:sz w:val="24"/>
        </w:rPr>
        <w:t>·</w:t>
      </w:r>
      <w:r>
        <w:rPr>
          <w:rFonts w:ascii="SimSun" w:eastAsia="SimSun" w:hAnsi="SimSun" w:cs="SimSun" w:hint="eastAsia"/>
          <w:sz w:val="24"/>
        </w:rPr>
        <w:t xml:space="preserve"> </w:t>
      </w:r>
      <w:r>
        <w:rPr>
          <w:rFonts w:ascii="Times New Roman" w:hAnsi="Times New Roman" w:cs="Times New Roman"/>
        </w:rPr>
        <w:t>Implement the solution using Fast API.</w:t>
      </w:r>
    </w:p>
    <w:p w:rsidR="00EA46E9" w:rsidRDefault="00000000">
      <w:pPr>
        <w:spacing w:line="240" w:lineRule="auto"/>
        <w:jc w:val="both"/>
        <w:rPr>
          <w:rFonts w:ascii="Times New Roman" w:hAnsi="Times New Roman" w:cs="Times New Roman"/>
        </w:rPr>
      </w:pPr>
      <w:r>
        <w:rPr>
          <w:rFonts w:ascii="Symbol" w:eastAsia="Symbol" w:hAnsi="Symbol" w:cs="Symbol"/>
          <w:sz w:val="24"/>
        </w:rPr>
        <w:t>·</w:t>
      </w:r>
      <w:r>
        <w:rPr>
          <w:rFonts w:ascii="SimSun" w:eastAsia="SimSun" w:hAnsi="SimSun" w:cs="SimSun" w:hint="eastAsia"/>
          <w:sz w:val="24"/>
        </w:rPr>
        <w:t xml:space="preserve"> </w:t>
      </w:r>
      <w:r>
        <w:rPr>
          <w:rFonts w:ascii="Times New Roman" w:hAnsi="Times New Roman" w:cs="Times New Roman"/>
        </w:rPr>
        <w:t>Create two Fast API endpoints:</w:t>
      </w:r>
    </w:p>
    <w:p w:rsidR="00EA46E9" w:rsidRDefault="00000000">
      <w:pPr>
        <w:numPr>
          <w:ilvl w:val="0"/>
          <w:numId w:val="8"/>
        </w:numPr>
        <w:spacing w:line="240" w:lineRule="auto"/>
        <w:ind w:left="1085"/>
        <w:jc w:val="both"/>
        <w:rPr>
          <w:rFonts w:ascii="Times New Roman" w:hAnsi="Times New Roman" w:cs="Times New Roman"/>
        </w:rPr>
      </w:pPr>
      <w:r>
        <w:rPr>
          <w:rFonts w:ascii="Times New Roman" w:hAnsi="Times New Roman" w:cs="Times New Roman"/>
        </w:rPr>
        <w:t>An endpoint for loading the Wikipedia data into the vector database.</w:t>
      </w:r>
    </w:p>
    <w:p w:rsidR="00EA46E9" w:rsidRDefault="00000000">
      <w:pPr>
        <w:numPr>
          <w:ilvl w:val="0"/>
          <w:numId w:val="8"/>
        </w:numPr>
        <w:spacing w:line="240" w:lineRule="auto"/>
        <w:ind w:left="1085"/>
        <w:jc w:val="both"/>
      </w:pPr>
      <w:r>
        <w:rPr>
          <w:rFonts w:ascii="Times New Roman" w:hAnsi="Times New Roman" w:cs="Times New Roman"/>
        </w:rPr>
        <w:t>An endpoint for querying the generative AI model to generate answers from the   stored data.</w:t>
      </w:r>
    </w:p>
    <w:p w:rsidR="00EA46E9" w:rsidRDefault="00000000">
      <w:pPr>
        <w:pStyle w:val="Heading1"/>
        <w:numPr>
          <w:ilvl w:val="0"/>
          <w:numId w:val="9"/>
        </w:numPr>
        <w:spacing w:afterLines="50" w:after="120" w:line="240" w:lineRule="auto"/>
        <w:rPr>
          <w:rFonts w:ascii="Times New Roman" w:hAnsi="Times New Roman" w:cs="Times New Roman"/>
        </w:rPr>
      </w:pPr>
      <w:r>
        <w:rPr>
          <w:rFonts w:ascii="Times New Roman" w:hAnsi="Times New Roman" w:cs="Times New Roman"/>
        </w:rPr>
        <w:t>Objective</w:t>
      </w:r>
    </w:p>
    <w:p w:rsidR="00EA46E9" w:rsidRDefault="00000000">
      <w:pPr>
        <w:pStyle w:val="NormalWeb"/>
        <w:spacing w:beforeAutospacing="0"/>
        <w:rPr>
          <w:sz w:val="22"/>
          <w:szCs w:val="22"/>
        </w:rPr>
      </w:pPr>
      <w:r>
        <w:rPr>
          <w:sz w:val="22"/>
          <w:szCs w:val="22"/>
        </w:rPr>
        <w:t xml:space="preserve">To design and implement a Python-based system that efficiently extracts data from a single Wikipedia page dynamically and loads it into a vector database. The system will leverage a generative AI model to answer user queries based on the loaded data. The solution will include two </w:t>
      </w:r>
      <w:proofErr w:type="spellStart"/>
      <w:r>
        <w:rPr>
          <w:sz w:val="22"/>
          <w:szCs w:val="22"/>
        </w:rPr>
        <w:t>FastAPI</w:t>
      </w:r>
      <w:proofErr w:type="spellEnd"/>
      <w:r>
        <w:rPr>
          <w:sz w:val="22"/>
          <w:szCs w:val="22"/>
        </w:rPr>
        <w:t xml:space="preserve"> endpoints to facilitate:</w:t>
      </w:r>
    </w:p>
    <w:p w:rsidR="00EA46E9" w:rsidRDefault="00000000">
      <w:pPr>
        <w:numPr>
          <w:ilvl w:val="0"/>
          <w:numId w:val="10"/>
        </w:numPr>
        <w:spacing w:beforeAutospacing="1" w:after="0" w:afterAutospacing="1" w:line="240" w:lineRule="auto"/>
        <w:rPr>
          <w:rFonts w:ascii="Times New Roman" w:hAnsi="Times New Roman" w:cs="Times New Roman"/>
        </w:rPr>
      </w:pPr>
      <w:r>
        <w:rPr>
          <w:rFonts w:ascii="Times New Roman" w:hAnsi="Times New Roman" w:cs="Times New Roman"/>
        </w:rPr>
        <w:t>Loading Wikipedia data into the vector database.</w:t>
      </w:r>
    </w:p>
    <w:p w:rsidR="00EA46E9" w:rsidRDefault="00000000">
      <w:pPr>
        <w:numPr>
          <w:ilvl w:val="0"/>
          <w:numId w:val="10"/>
        </w:numPr>
        <w:spacing w:beforeAutospacing="1" w:after="0" w:afterAutospacing="1" w:line="240" w:lineRule="auto"/>
        <w:rPr>
          <w:rFonts w:ascii="Times New Roman" w:hAnsi="Times New Roman" w:cs="Times New Roman"/>
        </w:rPr>
      </w:pPr>
      <w:r>
        <w:rPr>
          <w:rFonts w:ascii="Times New Roman" w:hAnsi="Times New Roman" w:cs="Times New Roman"/>
        </w:rPr>
        <w:t>Querying the generative AI model to provide relevant answers from the stored data.</w:t>
      </w:r>
    </w:p>
    <w:p w:rsidR="00EA46E9" w:rsidRPr="00752DCD" w:rsidRDefault="00000000" w:rsidP="00752DCD">
      <w:pPr>
        <w:pStyle w:val="NormalWeb"/>
        <w:spacing w:afterAutospacing="0"/>
        <w:rPr>
          <w:sz w:val="22"/>
          <w:szCs w:val="22"/>
        </w:rPr>
      </w:pPr>
      <w:r>
        <w:rPr>
          <w:sz w:val="22"/>
          <w:szCs w:val="22"/>
        </w:rPr>
        <w:t>This solution aims to demonstrate how AI models can be used for knowledge extraction and question-answering tasks with dynamic data inputs.</w:t>
      </w:r>
    </w:p>
    <w:p w:rsidR="00EA46E9" w:rsidRDefault="00EA46E9">
      <w:pPr>
        <w:pStyle w:val="NormalWeb"/>
        <w:spacing w:afterAutospacing="0"/>
        <w:rPr>
          <w:sz w:val="22"/>
          <w:szCs w:val="22"/>
        </w:rPr>
      </w:pPr>
    </w:p>
    <w:p w:rsidR="00EA46E9" w:rsidRDefault="00000000">
      <w:pPr>
        <w:pStyle w:val="Heading1"/>
        <w:numPr>
          <w:ilvl w:val="0"/>
          <w:numId w:val="12"/>
        </w:numPr>
        <w:spacing w:before="0" w:line="240" w:lineRule="auto"/>
        <w:rPr>
          <w:rFonts w:ascii="Times New Roman" w:hAnsi="Times New Roman" w:cs="Times New Roman"/>
        </w:rPr>
      </w:pPr>
      <w:r>
        <w:rPr>
          <w:rFonts w:ascii="Times New Roman" w:hAnsi="Times New Roman" w:cs="Times New Roman"/>
        </w:rPr>
        <w:t>Modules</w:t>
      </w:r>
    </w:p>
    <w:p w:rsidR="00EA46E9" w:rsidRDefault="00EA46E9"/>
    <w:p w:rsidR="00EA46E9" w:rsidRDefault="00000000">
      <w:pPr>
        <w:numPr>
          <w:ilvl w:val="0"/>
          <w:numId w:val="13"/>
        </w:numPr>
        <w:spacing w:line="240" w:lineRule="auto"/>
      </w:pPr>
      <w:r>
        <w:t>Web Scraping</w:t>
      </w:r>
    </w:p>
    <w:p w:rsidR="00EA46E9" w:rsidRDefault="00000000">
      <w:pPr>
        <w:numPr>
          <w:ilvl w:val="0"/>
          <w:numId w:val="13"/>
        </w:numPr>
        <w:spacing w:line="240" w:lineRule="auto"/>
      </w:pPr>
      <w:r>
        <w:t>Load to Vector Database</w:t>
      </w:r>
    </w:p>
    <w:p w:rsidR="00EA46E9" w:rsidRDefault="00000000">
      <w:pPr>
        <w:numPr>
          <w:ilvl w:val="0"/>
          <w:numId w:val="13"/>
        </w:numPr>
        <w:spacing w:line="240" w:lineRule="auto"/>
      </w:pPr>
      <w:r>
        <w:t>Generative AI Model</w:t>
      </w:r>
    </w:p>
    <w:p w:rsidR="00EA46E9" w:rsidRDefault="00000000">
      <w:pPr>
        <w:numPr>
          <w:ilvl w:val="0"/>
          <w:numId w:val="13"/>
        </w:numPr>
        <w:spacing w:line="240" w:lineRule="auto"/>
      </w:pPr>
      <w:r>
        <w:t xml:space="preserve">Creating Fast API </w:t>
      </w:r>
    </w:p>
    <w:p w:rsidR="00EA46E9" w:rsidRDefault="00EA46E9" w:rsidP="00752DCD">
      <w:pPr>
        <w:tabs>
          <w:tab w:val="left" w:pos="425"/>
        </w:tabs>
        <w:spacing w:line="240" w:lineRule="auto"/>
      </w:pPr>
    </w:p>
    <w:p w:rsidR="00EA46E9" w:rsidRDefault="00000000">
      <w:pPr>
        <w:pStyle w:val="Heading1"/>
        <w:numPr>
          <w:ilvl w:val="0"/>
          <w:numId w:val="14"/>
        </w:numPr>
        <w:spacing w:line="360" w:lineRule="auto"/>
        <w:rPr>
          <w:rFonts w:ascii="Times New Roman" w:hAnsi="Times New Roman" w:cs="Times New Roman"/>
          <w:sz w:val="22"/>
          <w:szCs w:val="22"/>
        </w:rPr>
      </w:pPr>
      <w:r>
        <w:rPr>
          <w:rFonts w:ascii="Times New Roman" w:hAnsi="Times New Roman" w:cs="Times New Roman"/>
        </w:rPr>
        <w:lastRenderedPageBreak/>
        <w:t>Web Scraping</w:t>
      </w:r>
      <w:r>
        <w:br/>
      </w:r>
      <w:r>
        <w:rPr>
          <w:rFonts w:ascii="Times New Roman" w:eastAsia="SimSun" w:hAnsi="Times New Roman" w:cs="Times New Roman"/>
          <w:b w:val="0"/>
          <w:bCs w:val="0"/>
          <w:color w:val="000000" w:themeColor="text1"/>
          <w:sz w:val="22"/>
          <w:szCs w:val="22"/>
        </w:rPr>
        <w:t xml:space="preserve">In this process, </w:t>
      </w:r>
      <w:proofErr w:type="spellStart"/>
      <w:r>
        <w:rPr>
          <w:rFonts w:ascii="Times New Roman" w:eastAsia="SimSun" w:hAnsi="Times New Roman" w:cs="Times New Roman"/>
          <w:b w:val="0"/>
          <w:bCs w:val="0"/>
          <w:color w:val="000000" w:themeColor="text1"/>
          <w:sz w:val="22"/>
          <w:szCs w:val="22"/>
        </w:rPr>
        <w:t>BeautifulSoup</w:t>
      </w:r>
      <w:proofErr w:type="spellEnd"/>
      <w:r>
        <w:rPr>
          <w:rFonts w:ascii="Times New Roman" w:eastAsia="SimSun" w:hAnsi="Times New Roman" w:cs="Times New Roman"/>
          <w:b w:val="0"/>
          <w:bCs w:val="0"/>
          <w:color w:val="000000" w:themeColor="text1"/>
          <w:sz w:val="22"/>
          <w:szCs w:val="22"/>
        </w:rPr>
        <w:t xml:space="preserve">, along with Python's </w:t>
      </w:r>
      <w:r>
        <w:rPr>
          <w:rStyle w:val="HTMLCode"/>
          <w:rFonts w:ascii="Times New Roman" w:eastAsia="SimSun" w:hAnsi="Times New Roman" w:cs="Times New Roman"/>
          <w:b w:val="0"/>
          <w:bCs w:val="0"/>
          <w:color w:val="000000" w:themeColor="text1"/>
          <w:sz w:val="22"/>
          <w:szCs w:val="22"/>
        </w:rPr>
        <w:t>requests</w:t>
      </w:r>
      <w:r>
        <w:rPr>
          <w:rFonts w:ascii="Times New Roman" w:eastAsia="SimSun" w:hAnsi="Times New Roman" w:cs="Times New Roman"/>
          <w:b w:val="0"/>
          <w:bCs w:val="0"/>
          <w:color w:val="000000" w:themeColor="text1"/>
          <w:sz w:val="22"/>
          <w:szCs w:val="22"/>
        </w:rPr>
        <w:t xml:space="preserve"> library, is used to extract data directly from Wikipedia's web pages.  This method involves sending HTTP requests to Wikipedia, retrieving the HTML of the desired page, and parsing the page to extract the relevant content.</w:t>
      </w:r>
    </w:p>
    <w:p w:rsidR="00EA46E9" w:rsidRDefault="00000000">
      <w:pPr>
        <w:pStyle w:val="Heading1"/>
        <w:numPr>
          <w:ilvl w:val="0"/>
          <w:numId w:val="14"/>
        </w:numPr>
        <w:spacing w:line="360" w:lineRule="auto"/>
      </w:pPr>
      <w:r>
        <w:rPr>
          <w:rFonts w:ascii="Times New Roman" w:hAnsi="Times New Roman" w:cs="Times New Roman"/>
        </w:rPr>
        <w:t>Load to Vector Database</w:t>
      </w:r>
    </w:p>
    <w:p w:rsidR="00EA46E9" w:rsidRDefault="00000000">
      <w:pPr>
        <w:spacing w:line="360" w:lineRule="auto"/>
        <w:jc w:val="both"/>
      </w:pPr>
      <w:r>
        <w:rPr>
          <w:rFonts w:ascii="Times New Roman" w:eastAsia="SimSun" w:hAnsi="Times New Roman" w:cs="Times New Roman"/>
        </w:rPr>
        <w:t xml:space="preserve">To load the extracted data from Wikipedia into a vector database, the extracted texts are </w:t>
      </w:r>
      <w:proofErr w:type="gramStart"/>
      <w:r>
        <w:rPr>
          <w:rFonts w:ascii="Times New Roman" w:eastAsia="SimSun" w:hAnsi="Times New Roman" w:cs="Times New Roman"/>
        </w:rPr>
        <w:t>converted  into</w:t>
      </w:r>
      <w:proofErr w:type="gramEnd"/>
      <w:r>
        <w:rPr>
          <w:rFonts w:ascii="Times New Roman" w:eastAsia="SimSun" w:hAnsi="Times New Roman" w:cs="Times New Roman"/>
        </w:rPr>
        <w:t xml:space="preserve"> vectors (numerical representations) that is stored in a vector database for future querying. To convert these sentences into vector, sentence transformer such as </w:t>
      </w:r>
      <w:r>
        <w:rPr>
          <w:rFonts w:ascii="Times New Roman" w:eastAsia="SimSun" w:hAnsi="Times New Roman"/>
        </w:rPr>
        <w:t xml:space="preserve">sentence-transformers/all-MiniLM-L6-v2 is used for embeddings. These are then stored in </w:t>
      </w:r>
      <w:r w:rsidR="002B0B8E">
        <w:rPr>
          <w:rFonts w:ascii="Times New Roman" w:eastAsia="SimSun" w:hAnsi="Times New Roman"/>
        </w:rPr>
        <w:t>MILVUS</w:t>
      </w:r>
      <w:r>
        <w:rPr>
          <w:rFonts w:ascii="Times New Roman" w:eastAsia="SimSun" w:hAnsi="Times New Roman"/>
        </w:rPr>
        <w:t xml:space="preserve"> database.</w:t>
      </w:r>
    </w:p>
    <w:p w:rsidR="00EA46E9" w:rsidRDefault="00000000">
      <w:pPr>
        <w:pStyle w:val="Heading1"/>
        <w:numPr>
          <w:ilvl w:val="0"/>
          <w:numId w:val="14"/>
        </w:numPr>
        <w:spacing w:line="360" w:lineRule="auto"/>
      </w:pPr>
      <w:r>
        <w:rPr>
          <w:rFonts w:ascii="Times New Roman" w:hAnsi="Times New Roman" w:cs="Times New Roman"/>
        </w:rPr>
        <w:t>Generative AI Model</w:t>
      </w:r>
    </w:p>
    <w:p w:rsidR="00EA46E9" w:rsidRDefault="00000000">
      <w:pPr>
        <w:spacing w:line="360" w:lineRule="auto"/>
        <w:jc w:val="both"/>
        <w:rPr>
          <w:rFonts w:ascii="Times New Roman" w:eastAsia="SimSun" w:hAnsi="Times New Roman" w:cs="Times New Roman"/>
        </w:rPr>
      </w:pPr>
      <w:r>
        <w:rPr>
          <w:rFonts w:ascii="Times New Roman" w:eastAsia="SimSun" w:hAnsi="Times New Roman" w:cs="Times New Roman"/>
        </w:rPr>
        <w:t xml:space="preserve">After the vector </w:t>
      </w:r>
      <w:proofErr w:type="gramStart"/>
      <w:r>
        <w:rPr>
          <w:rFonts w:ascii="Times New Roman" w:eastAsia="SimSun" w:hAnsi="Times New Roman" w:cs="Times New Roman"/>
        </w:rPr>
        <w:t>database  stores</w:t>
      </w:r>
      <w:proofErr w:type="gramEnd"/>
      <w:r>
        <w:rPr>
          <w:rFonts w:ascii="Times New Roman" w:eastAsia="SimSun" w:hAnsi="Times New Roman" w:cs="Times New Roman"/>
        </w:rPr>
        <w:t xml:space="preserve"> the Fast API representations (Fast API) of large text data, a  generative AI model (</w:t>
      </w:r>
      <w:r w:rsidR="00752DCD">
        <w:rPr>
          <w:rFonts w:ascii="Times New Roman" w:eastAsia="SimSun" w:hAnsi="Times New Roman" w:cs="Times New Roman"/>
        </w:rPr>
        <w:t>Gemini 1.5-flash</w:t>
      </w:r>
      <w:r>
        <w:rPr>
          <w:rFonts w:ascii="Times New Roman" w:eastAsia="SimSun" w:hAnsi="Times New Roman" w:cs="Times New Roman"/>
        </w:rPr>
        <w:t xml:space="preserve">) is used to generate an answer to the user query. The retrieved context is combined with the user’s query to form a prompt that is passed to the generative AI model. </w:t>
      </w:r>
      <w:proofErr w:type="gramStart"/>
      <w:r>
        <w:rPr>
          <w:rFonts w:ascii="Times New Roman" w:eastAsia="SimSun" w:hAnsi="Times New Roman" w:cs="Times New Roman"/>
        </w:rPr>
        <w:t xml:space="preserve">The  </w:t>
      </w:r>
      <w:r w:rsidR="00752DCD">
        <w:rPr>
          <w:rFonts w:ascii="Times New Roman" w:eastAsia="SimSun" w:hAnsi="Times New Roman" w:cs="Times New Roman"/>
        </w:rPr>
        <w:t>Gemini</w:t>
      </w:r>
      <w:proofErr w:type="gramEnd"/>
      <w:r w:rsidR="00752DCD">
        <w:rPr>
          <w:rFonts w:ascii="Times New Roman" w:eastAsia="SimSun" w:hAnsi="Times New Roman" w:cs="Times New Roman"/>
        </w:rPr>
        <w:t xml:space="preserve"> 1.5-flash</w:t>
      </w:r>
      <w:r>
        <w:rPr>
          <w:rFonts w:ascii="Times New Roman" w:eastAsia="SimSun" w:hAnsi="Times New Roman" w:cs="Times New Roman"/>
        </w:rPr>
        <w:t xml:space="preserve"> model processes this prompt and generates a coherent, context-aware answer based on the provided information. The model’s pre-training enables it to understand the relationship between the question and the context, allowing it to generate an appropriate answer.</w:t>
      </w:r>
    </w:p>
    <w:p w:rsidR="00EA46E9" w:rsidRDefault="00EA46E9">
      <w:pPr>
        <w:spacing w:line="360" w:lineRule="auto"/>
        <w:jc w:val="both"/>
        <w:rPr>
          <w:rFonts w:ascii="Times New Roman" w:eastAsia="SimSun" w:hAnsi="Times New Roman" w:cs="Times New Roman"/>
        </w:rPr>
      </w:pPr>
    </w:p>
    <w:p w:rsidR="00EA46E9" w:rsidRDefault="00000000">
      <w:pPr>
        <w:pStyle w:val="Heading1"/>
        <w:numPr>
          <w:ilvl w:val="0"/>
          <w:numId w:val="14"/>
        </w:numPr>
      </w:pPr>
      <w:r>
        <w:t>Fast API</w:t>
      </w:r>
    </w:p>
    <w:p w:rsidR="00EA46E9" w:rsidRDefault="00000000">
      <w:pPr>
        <w:pStyle w:val="NormalWeb"/>
        <w:spacing w:line="360" w:lineRule="auto"/>
      </w:pPr>
      <w:r>
        <w:t>The application consists of two main endpoints:</w:t>
      </w:r>
    </w:p>
    <w:p w:rsidR="00EA46E9" w:rsidRDefault="00000000">
      <w:pPr>
        <w:numPr>
          <w:ilvl w:val="0"/>
          <w:numId w:val="15"/>
        </w:numPr>
        <w:spacing w:beforeAutospacing="1" w:after="0" w:afterAutospacing="1" w:line="360" w:lineRule="auto"/>
        <w:rPr>
          <w:rFonts w:ascii="Times New Roman" w:hAnsi="Times New Roman" w:cs="Times New Roman"/>
          <w:sz w:val="24"/>
          <w:szCs w:val="24"/>
        </w:rPr>
      </w:pPr>
      <w:r>
        <w:rPr>
          <w:rStyle w:val="Strong"/>
          <w:rFonts w:ascii="Times New Roman" w:hAnsi="Times New Roman" w:cs="Times New Roman"/>
        </w:rPr>
        <w:t>Load Data Endpoint</w:t>
      </w:r>
      <w:r>
        <w:rPr>
          <w:rFonts w:ascii="Times New Roman" w:hAnsi="Times New Roman" w:cs="Times New Roman"/>
        </w:rPr>
        <w:t>: This endpoint allows users to specify a Wikipedia URL from which data will be extracted, processed, and stored in a vector database.</w:t>
      </w:r>
    </w:p>
    <w:p w:rsidR="00EA46E9" w:rsidRPr="00752DCD" w:rsidRDefault="00000000" w:rsidP="00752DCD">
      <w:pPr>
        <w:numPr>
          <w:ilvl w:val="0"/>
          <w:numId w:val="15"/>
        </w:numPr>
        <w:spacing w:beforeAutospacing="1" w:after="0" w:afterAutospacing="1" w:line="360" w:lineRule="auto"/>
        <w:rPr>
          <w:rFonts w:ascii="Times New Roman" w:eastAsia="SimSun" w:hAnsi="Times New Roman" w:cs="Times New Roman"/>
        </w:rPr>
      </w:pPr>
      <w:r>
        <w:rPr>
          <w:rStyle w:val="Strong"/>
          <w:rFonts w:ascii="Times New Roman" w:hAnsi="Times New Roman" w:cs="Times New Roman"/>
        </w:rPr>
        <w:t>Query Endpoint</w:t>
      </w:r>
      <w:r>
        <w:rPr>
          <w:rFonts w:ascii="Times New Roman" w:hAnsi="Times New Roman" w:cs="Times New Roman"/>
        </w:rPr>
        <w:t xml:space="preserve">: This endpoint accepts user questions and retrieves relevant information from the vector database to generate answers based on the previously loaded </w:t>
      </w:r>
      <w:proofErr w:type="gramStart"/>
      <w:r>
        <w:rPr>
          <w:rFonts w:ascii="Times New Roman" w:hAnsi="Times New Roman" w:cs="Times New Roman"/>
        </w:rPr>
        <w:t>data.</w:t>
      </w:r>
      <w:r w:rsidRPr="00752DCD">
        <w:t>.</w:t>
      </w:r>
      <w:proofErr w:type="gramEnd"/>
    </w:p>
    <w:p w:rsidR="00EA46E9" w:rsidRPr="002B0B8E" w:rsidRDefault="00000000" w:rsidP="002B0B8E">
      <w:pPr>
        <w:pStyle w:val="Heading1"/>
        <w:numPr>
          <w:ilvl w:val="0"/>
          <w:numId w:val="26"/>
        </w:numPr>
      </w:pPr>
      <w:r>
        <w:lastRenderedPageBreak/>
        <w:t>Result:</w:t>
      </w:r>
    </w:p>
    <w:p w:rsidR="002B0B8E" w:rsidRDefault="002B0B8E">
      <w:pPr>
        <w:pStyle w:val="NormalWeb"/>
        <w:rPr>
          <w:sz w:val="22"/>
          <w:szCs w:val="22"/>
        </w:rPr>
      </w:pPr>
    </w:p>
    <w:p w:rsidR="002B0B8E" w:rsidRDefault="002B0B8E">
      <w:pPr>
        <w:pStyle w:val="NormalWeb"/>
        <w:rPr>
          <w:sz w:val="22"/>
          <w:szCs w:val="22"/>
        </w:rPr>
      </w:pPr>
    </w:p>
    <w:p w:rsidR="00EA46E9" w:rsidRDefault="002B0B8E">
      <w:pPr>
        <w:pStyle w:val="NormalWeb"/>
        <w:rPr>
          <w:sz w:val="22"/>
          <w:szCs w:val="22"/>
        </w:rPr>
      </w:pPr>
      <w:r>
        <w:rPr>
          <w:noProof/>
        </w:rPr>
        <w:drawing>
          <wp:anchor distT="0" distB="0" distL="114300" distR="114300" simplePos="0" relativeHeight="251657216" behindDoc="0" locked="0" layoutInCell="1" allowOverlap="1">
            <wp:simplePos x="0" y="0"/>
            <wp:positionH relativeFrom="column">
              <wp:posOffset>948055</wp:posOffset>
            </wp:positionH>
            <wp:positionV relativeFrom="paragraph">
              <wp:posOffset>50800</wp:posOffset>
            </wp:positionV>
            <wp:extent cx="3962400" cy="1914525"/>
            <wp:effectExtent l="0" t="0" r="0" b="9525"/>
            <wp:wrapSquare wrapText="bothSides"/>
            <wp:docPr id="15" name="Picture 15" descr="WhatsApp Image 2024-10-16 at 11.43.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4-10-16 at 11.43.28 AM"/>
                    <pic:cNvPicPr>
                      <a:picLocks noChangeAspect="1"/>
                    </pic:cNvPicPr>
                  </pic:nvPicPr>
                  <pic:blipFill>
                    <a:blip r:embed="rId8"/>
                    <a:stretch>
                      <a:fillRect/>
                    </a:stretch>
                  </pic:blipFill>
                  <pic:spPr>
                    <a:xfrm>
                      <a:off x="0" y="0"/>
                      <a:ext cx="3962400" cy="1914525"/>
                    </a:xfrm>
                    <a:prstGeom prst="rect">
                      <a:avLst/>
                    </a:prstGeom>
                  </pic:spPr>
                </pic:pic>
              </a:graphicData>
            </a:graphic>
            <wp14:sizeRelH relativeFrom="margin">
              <wp14:pctWidth>0</wp14:pctWidth>
            </wp14:sizeRelH>
            <wp14:sizeRelV relativeFrom="margin">
              <wp14:pctHeight>0</wp14:pctHeight>
            </wp14:sizeRelV>
          </wp:anchor>
        </w:drawing>
      </w:r>
    </w:p>
    <w:p w:rsidR="00EA46E9" w:rsidRDefault="00EA46E9">
      <w:pPr>
        <w:pStyle w:val="NormalWeb"/>
        <w:rPr>
          <w:sz w:val="22"/>
          <w:szCs w:val="22"/>
        </w:rPr>
      </w:pPr>
    </w:p>
    <w:p w:rsidR="002B0B8E" w:rsidRDefault="002B0B8E">
      <w:pPr>
        <w:pStyle w:val="NormalWeb"/>
        <w:rPr>
          <w:sz w:val="22"/>
          <w:szCs w:val="22"/>
        </w:rPr>
      </w:pPr>
    </w:p>
    <w:p w:rsidR="002B0B8E" w:rsidRDefault="002B0B8E">
      <w:pPr>
        <w:pStyle w:val="NormalWeb"/>
        <w:rPr>
          <w:sz w:val="22"/>
          <w:szCs w:val="22"/>
        </w:rPr>
      </w:pPr>
    </w:p>
    <w:p w:rsidR="002B0B8E" w:rsidRDefault="002B0B8E">
      <w:pPr>
        <w:pStyle w:val="NormalWeb"/>
        <w:rPr>
          <w:sz w:val="22"/>
          <w:szCs w:val="22"/>
        </w:rPr>
      </w:pPr>
    </w:p>
    <w:p w:rsidR="00EA46E9" w:rsidRDefault="00EA46E9">
      <w:pPr>
        <w:spacing w:beforeAutospacing="1" w:after="0" w:afterAutospacing="1"/>
        <w:rPr>
          <w:rFonts w:ascii="Times New Roman" w:hAnsi="Times New Roman" w:cs="Times New Roman"/>
        </w:rPr>
      </w:pPr>
    </w:p>
    <w:p w:rsidR="00EA46E9" w:rsidRDefault="00000000">
      <w:pPr>
        <w:spacing w:beforeAutospacing="1" w:after="0" w:afterAutospacing="1"/>
        <w:jc w:val="center"/>
        <w:rPr>
          <w:rFonts w:ascii="Times New Roman" w:hAnsi="Times New Roman" w:cs="Times New Roman"/>
        </w:rPr>
      </w:pPr>
      <w:r>
        <w:rPr>
          <w:rFonts w:ascii="Times New Roman" w:hAnsi="Times New Roman" w:cs="Times New Roman"/>
        </w:rPr>
        <w:t xml:space="preserve">  </w:t>
      </w:r>
    </w:p>
    <w:p w:rsidR="00EA46E9" w:rsidRDefault="00000000">
      <w:pPr>
        <w:spacing w:beforeAutospacing="1" w:after="0" w:afterAutospacing="1"/>
        <w:jc w:val="center"/>
        <w:rPr>
          <w:rFonts w:ascii="Times New Roman" w:hAnsi="Times New Roman" w:cs="Times New Roman"/>
        </w:rPr>
      </w:pPr>
      <w:r>
        <w:rPr>
          <w:rFonts w:ascii="Times New Roman" w:hAnsi="Times New Roman" w:cs="Times New Roman"/>
        </w:rPr>
        <w:t xml:space="preserve">     Fig 1.</w:t>
      </w:r>
      <w:r w:rsidR="002B0B8E">
        <w:rPr>
          <w:rFonts w:ascii="Times New Roman" w:hAnsi="Times New Roman" w:cs="Times New Roman"/>
        </w:rPr>
        <w:t>1</w:t>
      </w:r>
      <w:r>
        <w:rPr>
          <w:rFonts w:ascii="Times New Roman" w:hAnsi="Times New Roman" w:cs="Times New Roman"/>
        </w:rPr>
        <w:t xml:space="preserve"> Fast API/load</w:t>
      </w:r>
    </w:p>
    <w:p w:rsidR="002B0B8E" w:rsidRDefault="002B0B8E">
      <w:pPr>
        <w:spacing w:beforeAutospacing="1" w:after="0" w:afterAutospacing="1"/>
        <w:jc w:val="center"/>
        <w:rPr>
          <w:rFonts w:ascii="Times New Roman" w:hAnsi="Times New Roman" w:cs="Times New Roman"/>
        </w:rPr>
      </w:pPr>
    </w:p>
    <w:p w:rsidR="002B0B8E" w:rsidRDefault="002B0B8E" w:rsidP="00752DCD">
      <w:pPr>
        <w:spacing w:beforeAutospacing="1" w:after="0" w:afterAutospacing="1"/>
        <w:rPr>
          <w:rFonts w:ascii="Times New Roman" w:hAnsi="Times New Roman" w:cs="Times New Roman"/>
        </w:rPr>
      </w:pPr>
    </w:p>
    <w:p w:rsidR="002B0B8E" w:rsidRDefault="002B0B8E">
      <w:pPr>
        <w:spacing w:beforeAutospacing="1" w:after="0" w:afterAutospacing="1"/>
        <w:jc w:val="center"/>
        <w:rPr>
          <w:rFonts w:ascii="Times New Roman" w:hAnsi="Times New Roman" w:cs="Times New Roman"/>
        </w:rPr>
      </w:pPr>
    </w:p>
    <w:p w:rsidR="00EA46E9" w:rsidRDefault="002B0B8E">
      <w:pPr>
        <w:spacing w:beforeAutospacing="1" w:after="0" w:afterAutospacing="1"/>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simplePos x="0" y="0"/>
            <wp:positionH relativeFrom="column">
              <wp:posOffset>905510</wp:posOffset>
            </wp:positionH>
            <wp:positionV relativeFrom="paragraph">
              <wp:posOffset>15240</wp:posOffset>
            </wp:positionV>
            <wp:extent cx="4037965" cy="1972310"/>
            <wp:effectExtent l="0" t="0" r="635"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a:stretch>
                      <a:fillRect/>
                    </a:stretch>
                  </pic:blipFill>
                  <pic:spPr>
                    <a:xfrm>
                      <a:off x="0" y="0"/>
                      <a:ext cx="4037965" cy="1972310"/>
                    </a:xfrm>
                    <a:prstGeom prst="rect">
                      <a:avLst/>
                    </a:prstGeom>
                  </pic:spPr>
                </pic:pic>
              </a:graphicData>
            </a:graphic>
            <wp14:sizeRelH relativeFrom="margin">
              <wp14:pctWidth>0</wp14:pctWidth>
            </wp14:sizeRelH>
            <wp14:sizeRelV relativeFrom="margin">
              <wp14:pctHeight>0</wp14:pctHeight>
            </wp14:sizeRelV>
          </wp:anchor>
        </w:drawing>
      </w:r>
    </w:p>
    <w:p w:rsidR="00EA46E9" w:rsidRDefault="00EA46E9">
      <w:pPr>
        <w:spacing w:beforeAutospacing="1" w:after="0" w:afterAutospacing="1"/>
      </w:pPr>
    </w:p>
    <w:p w:rsidR="00EA46E9" w:rsidRDefault="00EA46E9"/>
    <w:p w:rsidR="00EA46E9" w:rsidRDefault="00EA46E9"/>
    <w:p w:rsidR="00EA46E9" w:rsidRDefault="00EA46E9"/>
    <w:p w:rsidR="00EA46E9" w:rsidRDefault="00EA46E9"/>
    <w:p w:rsidR="00EA46E9" w:rsidRDefault="00EA46E9"/>
    <w:p w:rsidR="002B0B8E" w:rsidRDefault="00000000">
      <w:pPr>
        <w:jc w:val="center"/>
      </w:pPr>
      <w:r>
        <w:t xml:space="preserve">     </w:t>
      </w:r>
    </w:p>
    <w:p w:rsidR="00EA46E9" w:rsidRDefault="00000000">
      <w:pPr>
        <w:jc w:val="center"/>
      </w:pPr>
      <w:r>
        <w:t>Fig 1.</w:t>
      </w:r>
      <w:r w:rsidR="002B0B8E">
        <w:t>2</w:t>
      </w:r>
      <w:r>
        <w:t xml:space="preserve"> Fast API/query</w:t>
      </w:r>
    </w:p>
    <w:p w:rsidR="00EA46E9" w:rsidRDefault="00EA46E9">
      <w:pPr>
        <w:jc w:val="center"/>
      </w:pPr>
    </w:p>
    <w:p w:rsidR="00EA46E9" w:rsidRDefault="002B0B8E" w:rsidP="002B0B8E">
      <w:pPr>
        <w:ind w:left="1418"/>
        <w:jc w:val="both"/>
      </w:pPr>
      <w:r>
        <w:rPr>
          <w:noProof/>
        </w:rPr>
        <w:lastRenderedPageBreak/>
        <w:drawing>
          <wp:inline distT="0" distB="0" distL="0" distR="0">
            <wp:extent cx="3996266" cy="2197893"/>
            <wp:effectExtent l="0" t="0" r="4445" b="0"/>
            <wp:docPr id="106189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9055" name="Picture 106189055"/>
                    <pic:cNvPicPr/>
                  </pic:nvPicPr>
                  <pic:blipFill>
                    <a:blip r:embed="rId10"/>
                    <a:stretch>
                      <a:fillRect/>
                    </a:stretch>
                  </pic:blipFill>
                  <pic:spPr>
                    <a:xfrm>
                      <a:off x="0" y="0"/>
                      <a:ext cx="4020385" cy="2211158"/>
                    </a:xfrm>
                    <a:prstGeom prst="rect">
                      <a:avLst/>
                    </a:prstGeom>
                  </pic:spPr>
                </pic:pic>
              </a:graphicData>
            </a:graphic>
          </wp:inline>
        </w:drawing>
      </w:r>
    </w:p>
    <w:p w:rsidR="00EA46E9" w:rsidRDefault="00EA46E9"/>
    <w:p w:rsidR="00EA46E9" w:rsidRDefault="002B0B8E">
      <w:r>
        <w:tab/>
      </w:r>
      <w:r>
        <w:tab/>
      </w:r>
      <w:r>
        <w:tab/>
      </w:r>
      <w:r>
        <w:tab/>
      </w:r>
    </w:p>
    <w:p w:rsidR="002B0B8E" w:rsidRDefault="002B0B8E" w:rsidP="002B0B8E">
      <w:pPr>
        <w:ind w:left="2160" w:firstLine="720"/>
      </w:pPr>
      <w:r>
        <w:t xml:space="preserve">Fig </w:t>
      </w:r>
      <w:r>
        <w:t>1.3</w:t>
      </w:r>
      <w:r>
        <w:t xml:space="preserve"> </w:t>
      </w:r>
      <w:r>
        <w:t>Another example</w:t>
      </w:r>
    </w:p>
    <w:p w:rsidR="00EA46E9" w:rsidRDefault="00EA46E9"/>
    <w:p w:rsidR="00EA46E9" w:rsidRDefault="00EA46E9"/>
    <w:p w:rsidR="00EA46E9" w:rsidRDefault="00EA46E9"/>
    <w:p w:rsidR="00EA46E9" w:rsidRDefault="00EA46E9"/>
    <w:p w:rsidR="00EA46E9" w:rsidRDefault="00EA46E9">
      <w:pPr>
        <w:jc w:val="both"/>
      </w:pPr>
    </w:p>
    <w:sectPr w:rsidR="00EA46E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D103E" w:rsidRDefault="00BD103E">
      <w:pPr>
        <w:spacing w:line="240" w:lineRule="auto"/>
      </w:pPr>
      <w:r>
        <w:separator/>
      </w:r>
    </w:p>
  </w:endnote>
  <w:endnote w:type="continuationSeparator" w:id="0">
    <w:p w:rsidR="00BD103E" w:rsidRDefault="00BD10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D103E" w:rsidRDefault="00BD103E">
      <w:pPr>
        <w:spacing w:after="0"/>
      </w:pPr>
      <w:r>
        <w:separator/>
      </w:r>
    </w:p>
  </w:footnote>
  <w:footnote w:type="continuationSeparator" w:id="0">
    <w:p w:rsidR="00BD103E" w:rsidRDefault="00BD10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DD97EE6"/>
    <w:multiLevelType w:val="singleLevel"/>
    <w:tmpl w:val="8DD97EE6"/>
    <w:lvl w:ilvl="0">
      <w:start w:val="1"/>
      <w:numFmt w:val="decimal"/>
      <w:lvlText w:val="%1."/>
      <w:lvlJc w:val="left"/>
      <w:pPr>
        <w:tabs>
          <w:tab w:val="left" w:pos="425"/>
        </w:tabs>
        <w:ind w:left="425" w:hanging="425"/>
      </w:pPr>
      <w:rPr>
        <w:rFonts w:hint="default"/>
      </w:rPr>
    </w:lvl>
  </w:abstractNum>
  <w:abstractNum w:abstractNumId="1" w15:restartNumberingAfterBreak="0">
    <w:nsid w:val="A5F8BC6A"/>
    <w:multiLevelType w:val="multilevel"/>
    <w:tmpl w:val="A5F8BC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ABC2223"/>
    <w:multiLevelType w:val="singleLevel"/>
    <w:tmpl w:val="AABC2223"/>
    <w:lvl w:ilvl="0">
      <w:start w:val="1"/>
      <w:numFmt w:val="decimal"/>
      <w:suff w:val="space"/>
      <w:lvlText w:val="%1."/>
      <w:lvlJc w:val="left"/>
    </w:lvl>
  </w:abstractNum>
  <w:abstractNum w:abstractNumId="3" w15:restartNumberingAfterBreak="0">
    <w:nsid w:val="CB529BD9"/>
    <w:multiLevelType w:val="multilevel"/>
    <w:tmpl w:val="CB529BD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EDE83C4"/>
    <w:multiLevelType w:val="singleLevel"/>
    <w:tmpl w:val="CEDE83C4"/>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0B77F02"/>
    <w:multiLevelType w:val="multilevel"/>
    <w:tmpl w:val="E0B77F0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8FF3CE8"/>
    <w:multiLevelType w:val="singleLevel"/>
    <w:tmpl w:val="E8FF3CE8"/>
    <w:lvl w:ilvl="0">
      <w:start w:val="1"/>
      <w:numFmt w:val="decimal"/>
      <w:lvlText w:val="%1."/>
      <w:lvlJc w:val="left"/>
      <w:pPr>
        <w:tabs>
          <w:tab w:val="left" w:pos="425"/>
        </w:tabs>
        <w:ind w:left="425" w:hanging="425"/>
      </w:pPr>
      <w:rPr>
        <w:rFonts w:hint="default"/>
      </w:rPr>
    </w:lvl>
  </w:abstractNum>
  <w:abstractNum w:abstractNumId="7" w15:restartNumberingAfterBreak="0">
    <w:nsid w:val="ED03DA7A"/>
    <w:multiLevelType w:val="singleLevel"/>
    <w:tmpl w:val="ED03DA7A"/>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974A0E9"/>
    <w:multiLevelType w:val="multilevel"/>
    <w:tmpl w:val="F974A0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B8A1B83"/>
    <w:multiLevelType w:val="multilevel"/>
    <w:tmpl w:val="FB8A1B8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6" w15:restartNumberingAfterBreak="0">
    <w:nsid w:val="01F57602"/>
    <w:multiLevelType w:val="singleLevel"/>
    <w:tmpl w:val="01F57602"/>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0DE3D9FE"/>
    <w:multiLevelType w:val="singleLevel"/>
    <w:tmpl w:val="0DE3D9FE"/>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0C39BC3"/>
    <w:multiLevelType w:val="multilevel"/>
    <w:tmpl w:val="10C39BC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32718B54"/>
    <w:multiLevelType w:val="singleLevel"/>
    <w:tmpl w:val="32718B54"/>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49F4077E"/>
    <w:multiLevelType w:val="multilevel"/>
    <w:tmpl w:val="49F4077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52096A92"/>
    <w:multiLevelType w:val="singleLevel"/>
    <w:tmpl w:val="52096A92"/>
    <w:lvl w:ilvl="0">
      <w:start w:val="1"/>
      <w:numFmt w:val="decimal"/>
      <w:lvlText w:val="%1."/>
      <w:lvlJc w:val="left"/>
      <w:pPr>
        <w:tabs>
          <w:tab w:val="left" w:pos="425"/>
        </w:tabs>
        <w:ind w:left="425" w:hanging="425"/>
      </w:pPr>
      <w:rPr>
        <w:rFonts w:hint="default"/>
      </w:rPr>
    </w:lvl>
  </w:abstractNum>
  <w:abstractNum w:abstractNumId="22" w15:restartNumberingAfterBreak="0">
    <w:nsid w:val="581B1DAD"/>
    <w:multiLevelType w:val="multilevel"/>
    <w:tmpl w:val="581B1D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15:restartNumberingAfterBreak="0">
    <w:nsid w:val="5952185F"/>
    <w:multiLevelType w:val="multilevel"/>
    <w:tmpl w:val="5952185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686B8FA2"/>
    <w:multiLevelType w:val="singleLevel"/>
    <w:tmpl w:val="686B8FA2"/>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7616565D"/>
    <w:multiLevelType w:val="multilevel"/>
    <w:tmpl w:val="7616565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1413313">
    <w:abstractNumId w:val="15"/>
  </w:num>
  <w:num w:numId="2" w16cid:durableId="329916006">
    <w:abstractNumId w:val="13"/>
  </w:num>
  <w:num w:numId="3" w16cid:durableId="1453137869">
    <w:abstractNumId w:val="12"/>
  </w:num>
  <w:num w:numId="4" w16cid:durableId="916940985">
    <w:abstractNumId w:val="14"/>
  </w:num>
  <w:num w:numId="5" w16cid:durableId="1614244639">
    <w:abstractNumId w:val="11"/>
  </w:num>
  <w:num w:numId="6" w16cid:durableId="1852984282">
    <w:abstractNumId w:val="10"/>
  </w:num>
  <w:num w:numId="7" w16cid:durableId="721098560">
    <w:abstractNumId w:val="19"/>
  </w:num>
  <w:num w:numId="8" w16cid:durableId="1358659236">
    <w:abstractNumId w:val="6"/>
  </w:num>
  <w:num w:numId="9" w16cid:durableId="805008294">
    <w:abstractNumId w:val="16"/>
  </w:num>
  <w:num w:numId="10" w16cid:durableId="1415937125">
    <w:abstractNumId w:val="18"/>
  </w:num>
  <w:num w:numId="11" w16cid:durableId="1373268708">
    <w:abstractNumId w:val="7"/>
  </w:num>
  <w:num w:numId="12" w16cid:durableId="1116483436">
    <w:abstractNumId w:val="24"/>
  </w:num>
  <w:num w:numId="13" w16cid:durableId="1936277937">
    <w:abstractNumId w:val="21"/>
  </w:num>
  <w:num w:numId="14" w16cid:durableId="499781517">
    <w:abstractNumId w:val="2"/>
  </w:num>
  <w:num w:numId="15" w16cid:durableId="1147476224">
    <w:abstractNumId w:val="22"/>
  </w:num>
  <w:num w:numId="16" w16cid:durableId="39285159">
    <w:abstractNumId w:val="0"/>
  </w:num>
  <w:num w:numId="17" w16cid:durableId="1998266287">
    <w:abstractNumId w:val="4"/>
  </w:num>
  <w:num w:numId="18" w16cid:durableId="457377214">
    <w:abstractNumId w:val="9"/>
  </w:num>
  <w:num w:numId="19" w16cid:durableId="466048589">
    <w:abstractNumId w:val="5"/>
  </w:num>
  <w:num w:numId="20" w16cid:durableId="4408616">
    <w:abstractNumId w:val="20"/>
  </w:num>
  <w:num w:numId="21" w16cid:durableId="977760337">
    <w:abstractNumId w:val="8"/>
  </w:num>
  <w:num w:numId="22" w16cid:durableId="962807049">
    <w:abstractNumId w:val="23"/>
  </w:num>
  <w:num w:numId="23" w16cid:durableId="1022783831">
    <w:abstractNumId w:val="1"/>
  </w:num>
  <w:num w:numId="24" w16cid:durableId="1850750138">
    <w:abstractNumId w:val="3"/>
  </w:num>
  <w:num w:numId="25" w16cid:durableId="123162574">
    <w:abstractNumId w:val="25"/>
  </w:num>
  <w:num w:numId="26" w16cid:durableId="3109127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940"/>
    <w:rsid w:val="000E1847"/>
    <w:rsid w:val="00131B4C"/>
    <w:rsid w:val="0014564D"/>
    <w:rsid w:val="0015074B"/>
    <w:rsid w:val="00184F47"/>
    <w:rsid w:val="002031DD"/>
    <w:rsid w:val="0029639D"/>
    <w:rsid w:val="002B0B8E"/>
    <w:rsid w:val="00326F90"/>
    <w:rsid w:val="00341CE9"/>
    <w:rsid w:val="00361312"/>
    <w:rsid w:val="006B1911"/>
    <w:rsid w:val="00733125"/>
    <w:rsid w:val="00752DCD"/>
    <w:rsid w:val="00835983"/>
    <w:rsid w:val="008F3DB9"/>
    <w:rsid w:val="00AA1D8D"/>
    <w:rsid w:val="00AE3A13"/>
    <w:rsid w:val="00B47730"/>
    <w:rsid w:val="00B66211"/>
    <w:rsid w:val="00BD103E"/>
    <w:rsid w:val="00C715B1"/>
    <w:rsid w:val="00CB0664"/>
    <w:rsid w:val="00D41484"/>
    <w:rsid w:val="00DE0CB0"/>
    <w:rsid w:val="00DE2BC8"/>
    <w:rsid w:val="00EA46E9"/>
    <w:rsid w:val="00EC11FA"/>
    <w:rsid w:val="00ED1DDC"/>
    <w:rsid w:val="00EE6E83"/>
    <w:rsid w:val="00FC693F"/>
    <w:rsid w:val="08DC132E"/>
    <w:rsid w:val="1A9E0A09"/>
    <w:rsid w:val="429F6FDE"/>
    <w:rsid w:val="52C6244A"/>
    <w:rsid w:val="605E3684"/>
    <w:rsid w:val="60823263"/>
    <w:rsid w:val="62F86F79"/>
    <w:rsid w:val="6B0D7146"/>
    <w:rsid w:val="72791A34"/>
    <w:rsid w:val="75126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20F59DE"/>
  <w14:defaultImageDpi w14:val="300"/>
  <w15:docId w15:val="{5CC5190D-EA6E-4DCE-B243-B86158E9F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B8E"/>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Vishal Kumar</cp:lastModifiedBy>
  <cp:revision>2</cp:revision>
  <dcterms:created xsi:type="dcterms:W3CDTF">2024-10-22T07:53:00Z</dcterms:created>
  <dcterms:modified xsi:type="dcterms:W3CDTF">2024-10-22T07:53:00Z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DC98D304A31D4C358540C379DD46300D_12</vt:lpwstr>
  </property>
</Properties>
</file>